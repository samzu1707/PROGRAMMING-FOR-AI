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E6CC1">
      <w:pPr>
        <w:pStyle w:val="36"/>
      </w:pPr>
      <w:r>
        <w:t>NASA APOD Web App</w:t>
      </w:r>
    </w:p>
    <w:p w14:paraId="46EDEE52">
      <w:pPr>
        <w:pStyle w:val="2"/>
      </w:pPr>
      <w:r>
        <w:t>1. Purpose of the Project</w:t>
      </w:r>
    </w:p>
    <w:p w14:paraId="0CE2A6B2">
      <w:r>
        <w:t>This project is a Flask-based web application that fetches NASA's Astronomy Picture of the Day (APOD) using an external API and displays it on a webpage using HTML templates. It also provides a JSON endpoint.</w:t>
      </w:r>
    </w:p>
    <w:p w14:paraId="5078B4C1">
      <w:pPr>
        <w:pStyle w:val="2"/>
      </w:pPr>
      <w:r>
        <w:t>2. Technologies Used</w:t>
      </w:r>
    </w:p>
    <w:p w14:paraId="2E63C228">
      <w:r>
        <w:t>- Flask: Backend web framework</w:t>
      </w:r>
      <w:r>
        <w:br w:type="textWrapping"/>
      </w:r>
      <w:r>
        <w:t>- Requests: To fetch data from NASA API</w:t>
      </w:r>
      <w:r>
        <w:br w:type="textWrapping"/>
      </w:r>
      <w:r>
        <w:t>- HTML Templates (Jinja2): To display data on webpage</w:t>
      </w:r>
      <w:r>
        <w:br w:type="textWrapping"/>
      </w:r>
      <w:r>
        <w:t>- JSON: Data format for API response</w:t>
      </w:r>
    </w:p>
    <w:p w14:paraId="1F2A7ED4">
      <w:pPr>
        <w:pStyle w:val="2"/>
      </w:pPr>
      <w:r>
        <w:t>3. Code Explanation</w:t>
      </w:r>
      <w:bookmarkStart w:id="0" w:name="_GoBack"/>
      <w:bookmarkEnd w:id="0"/>
    </w:p>
    <w:p w14:paraId="482AB8F0">
      <w:pPr>
        <w:pStyle w:val="3"/>
      </w:pPr>
      <w:r>
        <w:t>3.1 Importing Libraries</w:t>
      </w:r>
    </w:p>
    <w:p w14:paraId="5F778FD7">
      <w:r>
        <w:t>Flask is used to build the web app, render_template is used to display HTML pages, jsonify returns JSON responses, and requests is used to fetch data from NASA API.</w:t>
      </w:r>
    </w:p>
    <w:p w14:paraId="6761CAC3">
      <w:pPr>
        <w:pStyle w:val="3"/>
      </w:pPr>
      <w:r>
        <w:t>3.2 App Initialization &amp; API URL</w:t>
      </w:r>
    </w:p>
    <w:p w14:paraId="508144D9">
      <w:r>
        <w:t>The Flask app is initialized. The NASA API key is stored, and the API URL is constructed to fetch the Astronomy Picture of the Day.</w:t>
      </w:r>
    </w:p>
    <w:p w14:paraId="519CBF0C">
      <w:pPr>
        <w:pStyle w:val="3"/>
      </w:pPr>
      <w:r>
        <w:t>3.3 Home Route ("/")</w:t>
      </w:r>
    </w:p>
    <w:p w14:paraId="2B711001">
      <w:r>
        <w:t>When the user visits the homepage, the app sends a request to NASA API, gets the data, and passes it to an HTML template (index.html) to display the image and details.</w:t>
      </w:r>
    </w:p>
    <w:p w14:paraId="1AC5240E">
      <w:pPr>
        <w:pStyle w:val="3"/>
      </w:pPr>
      <w:r>
        <w:t>3.4 JSON Route ("/get_data")</w:t>
      </w:r>
    </w:p>
    <w:p w14:paraId="433D0DCA">
      <w:r>
        <w:t>This route fetches the same NASA data but returns it in JSON format instead of rendering HTML. Useful for API testing or frontend integration.</w:t>
      </w:r>
    </w:p>
    <w:p w14:paraId="1CC42F00">
      <w:pPr>
        <w:pStyle w:val="3"/>
      </w:pPr>
      <w:r>
        <w:t>3.5 Template Rendering</w:t>
      </w:r>
    </w:p>
    <w:p w14:paraId="662F9EBB">
      <w:r>
        <w:t>The render_template function sends the API data to index.html where it can be displayed dynamically using Jinja2 syntax.</w:t>
      </w:r>
    </w:p>
    <w:p w14:paraId="12129218">
      <w:pPr>
        <w:pStyle w:val="3"/>
      </w:pPr>
      <w:r>
        <w:t>3.6 Running the App</w:t>
      </w:r>
    </w:p>
    <w:p w14:paraId="272C539D">
      <w:r>
        <w:t>The app runs in debug mode, allowing automatic reload and easier debugging during development.</w:t>
      </w:r>
    </w:p>
    <w:p w14:paraId="1DCA4FB3">
      <w:pPr>
        <w:pStyle w:val="2"/>
      </w:pPr>
      <w:r>
        <w:t>4. Working Flow</w:t>
      </w:r>
    </w:p>
    <w:p w14:paraId="1AA664E1">
      <w:r>
        <w:t>1. User opens the homepage</w:t>
      </w:r>
      <w:r>
        <w:br w:type="textWrapping"/>
      </w:r>
      <w:r>
        <w:t>2. Flask sends request to NASA API</w:t>
      </w:r>
      <w:r>
        <w:br w:type="textWrapping"/>
      </w:r>
      <w:r>
        <w:t>3. API returns space image data</w:t>
      </w:r>
      <w:r>
        <w:br w:type="textWrapping"/>
      </w:r>
      <w:r>
        <w:t>4. Data is passed to HTML template</w:t>
      </w:r>
      <w:r>
        <w:br w:type="textWrapping"/>
      </w:r>
      <w:r>
        <w:t>5. User sees image and details on webpage</w:t>
      </w:r>
      <w:r>
        <w:br w:type="textWrapping"/>
      </w:r>
      <w:r>
        <w:t>6. Optional: /get_data returns raw JSON</w:t>
      </w:r>
    </w:p>
    <w:p w14:paraId="7E89BD55">
      <w:pPr>
        <w:pStyle w:val="2"/>
      </w:pPr>
      <w:r>
        <w:t>5. Conclusion</w:t>
      </w:r>
    </w:p>
    <w:p w14:paraId="1F686626">
      <w:r>
        <w:t>This project demonstrates integration of external APIs with Flask and rendering dynamic content on a webpage. It is useful for learning full-stack basics (backend + frontend).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51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319</Words>
  <Characters>1572</Characters>
  <Lines>0</Lines>
  <Paragraphs>0</Paragraphs>
  <TotalTime>0</TotalTime>
  <ScaleCrop>false</ScaleCrop>
  <LinksUpToDate>false</LinksUpToDate>
  <CharactersWithSpaces>1861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2026-04-06T14:31:50Z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eyJoZGlkIjoiMzI5YjNiZWQ0YzZiZWFmNTc0YmQ5MGJhZWEyYTUyMjgifQ==</vt:lpwstr>
  </property>
  <property fmtid="{D5CDD505-2E9C-101B-9397-08002B2CF9AE}" pid="3" name="KSOProductBuildVer">
    <vt:lpwstr>1033-12.1.0.25830</vt:lpwstr>
  </property>
  <property fmtid="{D5CDD505-2E9C-101B-9397-08002B2CF9AE}" pid="4" name="ICV">
    <vt:lpwstr>3CC9B1E4C47C47968EC38343C8B94850_13</vt:lpwstr>
  </property>
</Properties>
</file>