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620E9">
      <w:pPr>
        <w:pStyle w:val="36"/>
      </w:pPr>
      <w:r>
        <w:t>Face &amp; Eye Detection Web App (Flask + OpenCV)</w:t>
      </w:r>
    </w:p>
    <w:p w14:paraId="5AD2205F">
      <w:pPr>
        <w:pStyle w:val="2"/>
      </w:pPr>
      <w:r>
        <w:t>1. Purpose of the Project</w:t>
      </w:r>
    </w:p>
    <w:p w14:paraId="69BC6D5C">
      <w:r>
        <w:t>This project is a web-based application that allows users to upload an image. The system detects faces and eyes in the image using OpenCV and then assigns a simple personality label based on the number of eyes detected.</w:t>
      </w:r>
    </w:p>
    <w:p w14:paraId="675C4871">
      <w:pPr>
        <w:pStyle w:val="2"/>
      </w:pPr>
      <w:r>
        <w:t>2. Technologies Used</w:t>
      </w:r>
    </w:p>
    <w:p w14:paraId="3B795638">
      <w:r>
        <w:t>- Flask: Web framework for handling requests and rendering templates</w:t>
      </w:r>
      <w:r>
        <w:br w:type="textWrapping"/>
      </w:r>
      <w:r>
        <w:t>- OpenCV (cv2): Image processing and object detection</w:t>
      </w:r>
      <w:r>
        <w:br w:type="textWrapping"/>
      </w:r>
      <w:r>
        <w:t>- HTML (index.html): Frontend interface</w:t>
      </w:r>
      <w:r>
        <w:br w:type="textWrapping"/>
      </w:r>
      <w:r>
        <w:t>- OS Module: File handling and directory management</w:t>
      </w:r>
      <w:r>
        <w:br w:type="textWrapping"/>
      </w:r>
      <w:r>
        <w:t>- Werkzeug: Secure file upload handling</w:t>
      </w:r>
    </w:p>
    <w:p w14:paraId="60674948">
      <w:pPr>
        <w:pStyle w:val="2"/>
      </w:pPr>
      <w:r>
        <w:t>3. Code Explanation</w:t>
      </w:r>
      <w:bookmarkStart w:id="0" w:name="_GoBack"/>
      <w:bookmarkEnd w:id="0"/>
    </w:p>
    <w:p w14:paraId="34CD07A8">
      <w:pPr>
        <w:pStyle w:val="3"/>
      </w:pPr>
      <w:r>
        <w:t>3.1 Importing Libraries</w:t>
      </w:r>
    </w:p>
    <w:p w14:paraId="1B9CD4BA">
      <w:r>
        <w:t>Flask is used to create the web app. OpenCV (cv2) is used for image processing. OS helps manage file paths, and Werkzeug secures uploaded file names.</w:t>
      </w:r>
    </w:p>
    <w:p w14:paraId="33EECADC">
      <w:pPr>
        <w:pStyle w:val="3"/>
      </w:pPr>
      <w:r>
        <w:t>3.2 Flask App Initialization</w:t>
      </w:r>
    </w:p>
    <w:p w14:paraId="0FDDCC71">
      <w:r>
        <w:t>The Flask app is initialized, and an upload folder (static/uploads) is defined to store uploaded images.</w:t>
      </w:r>
    </w:p>
    <w:p w14:paraId="30CD9FC0">
      <w:pPr>
        <w:pStyle w:val="3"/>
      </w:pPr>
      <w:r>
        <w:t>3.3 Creating Upload Folder</w:t>
      </w:r>
    </w:p>
    <w:p w14:paraId="090E80E6">
      <w:r>
        <w:t>The program checks if the upload folder exists. If not, it creates the folder to avoid runtime errors.</w:t>
      </w:r>
    </w:p>
    <w:p w14:paraId="2423DDEE">
      <w:pPr>
        <w:pStyle w:val="3"/>
      </w:pPr>
      <w:r>
        <w:t>3.4 Loading Haar Cascade Models</w:t>
      </w:r>
    </w:p>
    <w:p w14:paraId="469F32FB">
      <w:r>
        <w:t>Pre-trained Haar Cascade classifiers are loaded to detect faces and eyes. These models are provided by OpenCV.</w:t>
      </w:r>
    </w:p>
    <w:p w14:paraId="41CA020A">
      <w:pPr>
        <w:pStyle w:val="3"/>
      </w:pPr>
      <w:r>
        <w:t>3.5 Route Handling ("/")</w:t>
      </w:r>
    </w:p>
    <w:p w14:paraId="6E526FA1">
      <w:r>
        <w:t>The main route handles both GET and POST requests. GET loads the page, while POST processes the uploaded image.</w:t>
      </w:r>
    </w:p>
    <w:p w14:paraId="6F719F7F">
      <w:pPr>
        <w:pStyle w:val="3"/>
      </w:pPr>
      <w:r>
        <w:t>3.6 Image Upload and Saving</w:t>
      </w:r>
    </w:p>
    <w:p w14:paraId="5BD55145">
      <w:r>
        <w:t>The uploaded file is secured using secure_filename() and saved to the uploads folder.</w:t>
      </w:r>
    </w:p>
    <w:p w14:paraId="51508720">
      <w:pPr>
        <w:pStyle w:val="3"/>
      </w:pPr>
      <w:r>
        <w:t>3.7 Image Processing</w:t>
      </w:r>
    </w:p>
    <w:p w14:paraId="6432B9C5">
      <w:r>
        <w:t>The image is read using OpenCV. It is then converted to grayscale to improve detection accuracy.</w:t>
      </w:r>
    </w:p>
    <w:p w14:paraId="0EA88189">
      <w:pPr>
        <w:pStyle w:val="3"/>
      </w:pPr>
      <w:r>
        <w:t>3.8 Face Detection</w:t>
      </w:r>
    </w:p>
    <w:p w14:paraId="3DFFA4E7">
      <w:r>
        <w:t>The detectMultiScale() function detects faces in the image. If no face is found, an error message is shown.</w:t>
      </w:r>
    </w:p>
    <w:p w14:paraId="1BDBCC1C">
      <w:pPr>
        <w:pStyle w:val="3"/>
      </w:pPr>
      <w:r>
        <w:t>3.9 Eye Detection</w:t>
      </w:r>
    </w:p>
    <w:p w14:paraId="36CD03E6">
      <w:r>
        <w:t>For each detected face, the program detects eyes and counts them.</w:t>
      </w:r>
    </w:p>
    <w:p w14:paraId="5C3D37FF">
      <w:pPr>
        <w:pStyle w:val="3"/>
      </w:pPr>
      <w:r>
        <w:t>3.10 Personality Logic</w:t>
      </w:r>
    </w:p>
    <w:p w14:paraId="73275A6C">
      <w:r>
        <w:t>Based on the number of eyes detected:</w:t>
      </w:r>
      <w:r>
        <w:br w:type="textWrapping"/>
      </w:r>
      <w:r>
        <w:t>- 2 eyes → Balanced Personality</w:t>
      </w:r>
      <w:r>
        <w:br w:type="textWrapping"/>
      </w:r>
      <w:r>
        <w:t>- 1 eye → Creative Personality</w:t>
      </w:r>
      <w:r>
        <w:br w:type="textWrapping"/>
      </w:r>
      <w:r>
        <w:t>- Otherwise → Unique Personality</w:t>
      </w:r>
    </w:p>
    <w:p w14:paraId="724B242C">
      <w:pPr>
        <w:pStyle w:val="3"/>
      </w:pPr>
      <w:r>
        <w:t>3.11 Displaying Results</w:t>
      </w:r>
    </w:p>
    <w:p w14:paraId="3849665D">
      <w:r>
        <w:t>The result is sent to the HTML template and displayed along with the uploaded image.</w:t>
      </w:r>
    </w:p>
    <w:p w14:paraId="0EF01EB5">
      <w:pPr>
        <w:pStyle w:val="2"/>
      </w:pPr>
      <w:r>
        <w:t>4. Working Flow</w:t>
      </w:r>
    </w:p>
    <w:p w14:paraId="685EC79D">
      <w:r>
        <w:t>1. User uploads an image</w:t>
      </w:r>
      <w:r>
        <w:br w:type="textWrapping"/>
      </w:r>
      <w:r>
        <w:t>2. Image is saved on the server</w:t>
      </w:r>
      <w:r>
        <w:br w:type="textWrapping"/>
      </w:r>
      <w:r>
        <w:t>3. OpenCV processes the image</w:t>
      </w:r>
      <w:r>
        <w:br w:type="textWrapping"/>
      </w:r>
      <w:r>
        <w:t>4. Face and eyes are detected</w:t>
      </w:r>
      <w:r>
        <w:br w:type="textWrapping"/>
      </w:r>
      <w:r>
        <w:t>5. Personality is determined</w:t>
      </w:r>
      <w:r>
        <w:br w:type="textWrapping"/>
      </w:r>
      <w:r>
        <w:t>6. Result is displayed on the webpage</w:t>
      </w:r>
    </w:p>
    <w:p w14:paraId="7ADC7F9E">
      <w:pPr>
        <w:pStyle w:val="2"/>
      </w:pPr>
      <w:r>
        <w:t>5. Conclusion</w:t>
      </w:r>
    </w:p>
    <w:p w14:paraId="3D885926">
      <w:r>
        <w:t>This project demonstrates basic computer vision using OpenCV integrated with a Flask web app. It is useful for beginners to understand image processing, file handling, and web development.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EE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396</Words>
  <Characters>2037</Characters>
  <Lines>0</Lines>
  <Paragraphs>0</Paragraphs>
  <TotalTime>0</TotalTime>
  <ScaleCrop>false</ScaleCrop>
  <LinksUpToDate>false</LinksUpToDate>
  <CharactersWithSpaces>2389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2026-04-06T14:28:52Z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eyJoZGlkIjoiMzI5YjNiZWQ0YzZiZWFmNTc0YmQ5MGJhZWEyYTUyMjgifQ==</vt:lpwstr>
  </property>
  <property fmtid="{D5CDD505-2E9C-101B-9397-08002B2CF9AE}" pid="3" name="KSOProductBuildVer">
    <vt:lpwstr>1033-12.1.0.25830</vt:lpwstr>
  </property>
  <property fmtid="{D5CDD505-2E9C-101B-9397-08002B2CF9AE}" pid="4" name="ICV">
    <vt:lpwstr>0C1D674CAA284261B5B5986E575F48AD_13</vt:lpwstr>
  </property>
</Properties>
</file>