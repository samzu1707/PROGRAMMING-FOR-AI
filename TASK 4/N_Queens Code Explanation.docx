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84F54">
      <w:pPr>
        <w:pStyle w:val="2"/>
        <w:spacing w:line="240" w:lineRule="auto"/>
        <w:rPr>
          <w:rFonts w:hint="default" w:ascii="Calibri" w:hAnsi="Calibri" w:cs="Calibr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N-Queens Problem – Python Code Explanation</w:t>
      </w:r>
    </w:p>
    <w:p w14:paraId="757111F2">
      <w:pPr>
        <w:pStyle w:val="3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Introduction</w:t>
      </w:r>
    </w:p>
    <w:p w14:paraId="505CD1C8">
      <w:pPr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N-Queens problem is a classic Artificial Intelligence and backtracking problem. The objective is to place N queens on an N×N chessboard in such a way that no two queens attack each other. In chess, a queen can attack horizontally, vertically, and diagonally.</w:t>
      </w:r>
    </w:p>
    <w:p w14:paraId="2259D4C0">
      <w:pPr>
        <w:pStyle w:val="3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Objective</w:t>
      </w:r>
    </w:p>
    <w:p w14:paraId="4AD94E0C">
      <w:pPr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a given number N, place N queens on an N×N board so that: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No two queens are in the same row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No two queens are in the same column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No two queens are on the same diagonal</w:t>
      </w:r>
      <w:bookmarkStart w:id="0" w:name="_GoBack"/>
      <w:bookmarkEnd w:id="0"/>
    </w:p>
    <w:p w14:paraId="7A04A87B">
      <w:pPr>
        <w:pStyle w:val="3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Code Explanation</w:t>
      </w:r>
    </w:p>
    <w:p w14:paraId="143EA8AC">
      <w:pPr>
        <w:pStyle w:val="4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print_chessboard(board, n)</w:t>
      </w:r>
    </w:p>
    <w:p w14:paraId="304F9CEE">
      <w:pPr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function prints the chessboard in a formatted way. It prints horizontal lines and displays the board cells. 'Q' represents a queen and 'x' represents an empty space.</w:t>
      </w:r>
    </w:p>
    <w:p w14:paraId="19A298DD">
      <w:pPr>
        <w:pStyle w:val="4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solve_n_queens(n)</w:t>
      </w:r>
    </w:p>
    <w:p w14:paraId="60599D9D">
      <w:pPr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function solves the N-Queens problem using the backtracking technique.</w:t>
      </w:r>
    </w:p>
    <w:p w14:paraId="5CF94463">
      <w:pPr>
        <w:pStyle w:val="5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1: Validation</w:t>
      </w:r>
    </w:p>
    <w:p w14:paraId="5A83DF39">
      <w:pPr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N is less than 1, the function stops because the board size must be at least 1.</w:t>
      </w:r>
    </w:p>
    <w:p w14:paraId="38E053AB">
      <w:pPr>
        <w:pStyle w:val="5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2: Tracking Arrays</w:t>
      </w:r>
    </w:p>
    <w:p w14:paraId="585B3364">
      <w:pPr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Three arrays are used to keep track of safe positions: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col_used: checks if a column already has a queen.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diag1_used: checks the main diagonal (row + column).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• diag2_used: checks the secondary diagonal (row - column + n - 1).</w:t>
      </w:r>
    </w:p>
    <w:p w14:paraId="63496A82">
      <w:pPr>
        <w:pStyle w:val="5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3: Creating the Board</w:t>
      </w:r>
    </w:p>
    <w:p w14:paraId="63981F91">
      <w:pPr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2D list is created representing the chessboard. Initially all positions contain 'x', which means empty.</w:t>
      </w:r>
    </w:p>
    <w:p w14:paraId="3500721D">
      <w:pPr>
        <w:pStyle w:val="4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Backtracking Function</w:t>
      </w:r>
    </w:p>
    <w:p w14:paraId="4FBFED55">
      <w:pPr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backtrack(row) function tries to place a queen row by row.</w:t>
      </w:r>
    </w:p>
    <w:p w14:paraId="390D77E3">
      <w:pPr>
        <w:pStyle w:val="5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Working Steps</w:t>
      </w:r>
    </w:p>
    <w:p w14:paraId="3F7B973D">
      <w:pPr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If the row number becomes equal to N, it means all queens are placed successfully.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The solution board is printed.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For each column in the current row, the algorithm checks if the column and diagonals are safe.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If safe, the queen is placed and the function recursively moves to the next row.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If the placement leads to a dead end, the algorithm removes the queen (backtracks) and tries the next column.</w:t>
      </w:r>
    </w:p>
    <w:p w14:paraId="45362159">
      <w:pPr>
        <w:pStyle w:val="4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Input Handling</w:t>
      </w:r>
    </w:p>
    <w:p w14:paraId="2088CF12">
      <w:pPr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program asks the user to enter the value of N. If the user enters something other than a number, the program handles the error using try-except.</w:t>
      </w:r>
    </w:p>
    <w:p w14:paraId="6E165204">
      <w:pPr>
        <w:pStyle w:val="3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Example</w:t>
      </w:r>
    </w:p>
    <w:p w14:paraId="41B0EDF2">
      <w:pPr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N = 4, the program finds a valid arrangement of 4 queens on a 4×4 board without attacking each other.</w:t>
      </w:r>
    </w:p>
    <w:p w14:paraId="47F01051">
      <w:pPr>
        <w:pStyle w:val="3"/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Conclusion</w:t>
      </w:r>
    </w:p>
    <w:p w14:paraId="180BCDEA">
      <w:pPr>
        <w:spacing w:line="240" w:lineRule="auto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program demonstrates the use of recursion and backtracking to solve constraint problems. The algorithm systematically explores possible queen placements and removes invalid ones until a valid solution is found.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8B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400</Words>
  <Characters>1936</Characters>
  <Lines>0</Lines>
  <Paragraphs>0</Paragraphs>
  <TotalTime>6</TotalTime>
  <ScaleCrop>false</ScaleCrop>
  <LinksUpToDate>false</LinksUpToDate>
  <CharactersWithSpaces>2300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2026-03-06T10:07:48Z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eyJoZGlkIjoiMzI5YjNiZWQ0YzZiZWFmNTc0YmQ5MGJhZWEyYTUyMjgifQ==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08139F174C3B4CA3B4A4C352452529AD_13</vt:lpwstr>
  </property>
</Properties>
</file>