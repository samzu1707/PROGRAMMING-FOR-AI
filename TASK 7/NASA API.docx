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A48977B">
      <w:pPr>
        <w:pStyle w:val="36"/>
      </w:pPr>
      <w:r>
        <w:t>NASA Space Explorer API</w:t>
      </w:r>
    </w:p>
    <w:p w14:paraId="298F129D">
      <w:pPr>
        <w:pStyle w:val="2"/>
      </w:pPr>
      <w:r>
        <w:t>1. Purpose of the Project</w:t>
      </w:r>
    </w:p>
    <w:p w14:paraId="4E3F7901">
      <w:r>
        <w:t>This project is a Flask-based web API that connects with NASA's public API to fetch Astronomy Picture of the Day (APOD). It also provides basic information about planets through custom routes.</w:t>
      </w:r>
    </w:p>
    <w:p w14:paraId="291B8733">
      <w:pPr>
        <w:pStyle w:val="2"/>
      </w:pPr>
      <w:r>
        <w:t>2. Technologies Used</w:t>
      </w:r>
    </w:p>
    <w:p w14:paraId="565A627C">
      <w:r>
        <w:t>- Flask: To create API endpoints</w:t>
      </w:r>
      <w:r>
        <w:br w:type="textWrapping"/>
      </w:r>
      <w:r>
        <w:t>- Requests: To fetch data from NASA API</w:t>
      </w:r>
      <w:r>
        <w:br w:type="textWrapping"/>
      </w:r>
      <w:r>
        <w:t>- JSON: For data formatting and responses</w:t>
      </w:r>
    </w:p>
    <w:p w14:paraId="09176AB3">
      <w:pPr>
        <w:pStyle w:val="2"/>
      </w:pPr>
      <w:r>
        <w:t>3. Code Explanation</w:t>
      </w:r>
      <w:bookmarkStart w:id="0" w:name="_GoBack"/>
      <w:bookmarkEnd w:id="0"/>
    </w:p>
    <w:p w14:paraId="549F836C">
      <w:pPr>
        <w:pStyle w:val="3"/>
      </w:pPr>
      <w:r>
        <w:t>3.1 Importing Libraries</w:t>
      </w:r>
    </w:p>
    <w:p w14:paraId="6AC0DC01">
      <w:r>
        <w:t>Flask is used to build the web API, jsonify is used to return JSON responses, and requests is used to make HTTP calls to the NASA API.</w:t>
      </w:r>
    </w:p>
    <w:p w14:paraId="56CCACD7">
      <w:pPr>
        <w:pStyle w:val="3"/>
      </w:pPr>
      <w:r>
        <w:t>3.2 Flask App Initialization</w:t>
      </w:r>
    </w:p>
    <w:p w14:paraId="7D83A303">
      <w:r>
        <w:t>The Flask app is initialized and an API key is defined to access NASA services.</w:t>
      </w:r>
    </w:p>
    <w:p w14:paraId="6AF2FF3B">
      <w:pPr>
        <w:pStyle w:val="3"/>
      </w:pPr>
      <w:r>
        <w:t>3.3 Home Route ("/")</w:t>
      </w:r>
    </w:p>
    <w:p w14:paraId="2C772120">
      <w:r>
        <w:t>This route fetches data from NASA APOD API and returns a welcome message along with today's space picture details and available routes.</w:t>
      </w:r>
    </w:p>
    <w:p w14:paraId="654B18DC">
      <w:pPr>
        <w:pStyle w:val="3"/>
      </w:pPr>
      <w:r>
        <w:t>3.4 Space Route ("/space")</w:t>
      </w:r>
    </w:p>
    <w:p w14:paraId="196BC745">
      <w:r>
        <w:t>This route specifically returns today's NASA Astronomy Picture of the Day including title, date, explanation, and image URL.</w:t>
      </w:r>
    </w:p>
    <w:p w14:paraId="444C9FFD">
      <w:pPr>
        <w:pStyle w:val="3"/>
      </w:pPr>
      <w:r>
        <w:t>3.5 Planet Route ("/planet/&lt;name&gt;")</w:t>
      </w:r>
    </w:p>
    <w:p w14:paraId="75233A6E">
      <w:r>
        <w:t>This dynamic route takes a planet name as input and returns predefined information about the planet such as type and possibility of life.</w:t>
      </w:r>
    </w:p>
    <w:p w14:paraId="4615912C">
      <w:pPr>
        <w:pStyle w:val="3"/>
      </w:pPr>
      <w:r>
        <w:t>3.6 Error Handling</w:t>
      </w:r>
    </w:p>
    <w:p w14:paraId="2949F965">
      <w:r>
        <w:t>If the NASA API request fails, an error message is returned with status code 500. If an invalid planet name is entered, a 404 error is returned.</w:t>
      </w:r>
    </w:p>
    <w:p w14:paraId="5AA07369">
      <w:pPr>
        <w:pStyle w:val="2"/>
      </w:pPr>
      <w:r>
        <w:t>4. Working Flow</w:t>
      </w:r>
    </w:p>
    <w:p w14:paraId="33A66E4D">
      <w:r>
        <w:t>1. User sends request to API endpoint</w:t>
      </w:r>
      <w:r>
        <w:br w:type="textWrapping"/>
      </w:r>
      <w:r>
        <w:t>2. Flask processes the request</w:t>
      </w:r>
      <w:r>
        <w:br w:type="textWrapping"/>
      </w:r>
      <w:r>
        <w:t>3. If needed, data is fetched from NASA API</w:t>
      </w:r>
      <w:r>
        <w:br w:type="textWrapping"/>
      </w:r>
      <w:r>
        <w:t>4. Data is formatted into JSON</w:t>
      </w:r>
      <w:r>
        <w:br w:type="textWrapping"/>
      </w:r>
      <w:r>
        <w:t>5. Response is returned to the user</w:t>
      </w:r>
    </w:p>
    <w:p w14:paraId="22D77D53">
      <w:pPr>
        <w:pStyle w:val="2"/>
      </w:pPr>
      <w:r>
        <w:t>5. Conclusion</w:t>
      </w:r>
    </w:p>
    <w:p w14:paraId="5A79BC5E">
      <w:r>
        <w:t>This project demonstrates how to integrate external APIs (NASA) with Flask and build custom API endpoints. It is useful for understanding REST APIs and backend development.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97063E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qFormat="1"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qFormat="1" w:unhideWhenUsed="0" w:uiPriority="63" w:semiHidden="0" w:name="Medium Shading 1 Accent 4"/>
    <w:lsdException w:qFormat="1"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qFormat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289</Words>
  <Characters>1439</Characters>
  <Lines>0</Lines>
  <Paragraphs>0</Paragraphs>
  <TotalTime>0</TotalTime>
  <ScaleCrop>false</ScaleCrop>
  <LinksUpToDate>false</LinksUpToDate>
  <CharactersWithSpaces>1700</CharactersWithSpaces>
  <Application>WPS Office_12.1.0.25830_F1E327BC-269C-435d-A152-05C5408002CA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Hp</cp:lastModifiedBy>
  <dcterms:modified xsi:type="dcterms:W3CDTF">2026-04-06T14:30:34Z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eyJoZGlkIjoiMzI5YjNiZWQ0YzZiZWFmNTc0YmQ5MGJhZWEyYTUyMjgifQ==</vt:lpwstr>
  </property>
  <property fmtid="{D5CDD505-2E9C-101B-9397-08002B2CF9AE}" pid="3" name="KSOProductBuildVer">
    <vt:lpwstr>1033-12.1.0.25830</vt:lpwstr>
  </property>
  <property fmtid="{D5CDD505-2E9C-101B-9397-08002B2CF9AE}" pid="4" name="ICV">
    <vt:lpwstr>988337C3E9CB44D2A434FAA94614CD23_13</vt:lpwstr>
  </property>
</Properties>
</file>